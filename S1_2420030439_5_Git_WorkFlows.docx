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915C8" w14:textId="77777777" w:rsidR="00470732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6F557943" w14:textId="77777777" w:rsidR="00470732" w:rsidRDefault="00470732">
      <w:pPr>
        <w:pStyle w:val="Heading1"/>
      </w:pPr>
    </w:p>
    <w:p w14:paraId="3D19F6DA" w14:textId="7154774B" w:rsidR="00470732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343450">
        <w:rPr>
          <w:rFonts w:ascii="Times New Roman" w:hAnsi="Times New Roman" w:cs="Times New Roman"/>
          <w:b/>
          <w:szCs w:val="24"/>
        </w:rPr>
        <w:t>AMMANA ADITI REDDY</w:t>
      </w:r>
    </w:p>
    <w:p w14:paraId="281FD83F" w14:textId="1806EFF6" w:rsidR="00470732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24200304</w:t>
      </w:r>
      <w:r w:rsidR="00343450">
        <w:rPr>
          <w:rFonts w:ascii="Times New Roman" w:hAnsi="Times New Roman" w:cs="Times New Roman"/>
          <w:b/>
          <w:szCs w:val="24"/>
        </w:rPr>
        <w:t>39</w:t>
      </w:r>
    </w:p>
    <w:p w14:paraId="68B7B490" w14:textId="77777777" w:rsidR="00470732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6A96E3AF" w14:textId="77777777" w:rsidR="00470732" w:rsidRDefault="00470732">
      <w:pPr>
        <w:spacing w:after="40"/>
        <w:rPr>
          <w:rFonts w:ascii="Times New Roman" w:hAnsi="Times New Roman" w:cs="Times New Roman"/>
          <w:szCs w:val="24"/>
        </w:rPr>
      </w:pPr>
    </w:p>
    <w:p w14:paraId="39A99594" w14:textId="77777777" w:rsidR="00470732" w:rsidRDefault="00000000">
      <w:pPr>
        <w:spacing w:after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GitHub</w:t>
      </w:r>
    </w:p>
    <w:p w14:paraId="39DC22E9" w14:textId="77777777" w:rsidR="00470732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Create a GitHub Account</w:t>
      </w:r>
    </w:p>
    <w:p w14:paraId="4D341DCF" w14:textId="77777777" w:rsidR="0047073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GitHub.</w:t>
      </w:r>
    </w:p>
    <w:p w14:paraId="63686DE1" w14:textId="77777777" w:rsidR="0047073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 up using an email address.</w:t>
      </w:r>
    </w:p>
    <w:p w14:paraId="384C4F38" w14:textId="77777777" w:rsidR="0047073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Verify the email address.</w:t>
      </w:r>
    </w:p>
    <w:p w14:paraId="6287E232" w14:textId="77777777" w:rsidR="0047073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Set up the GitHub account.</w:t>
      </w:r>
    </w:p>
    <w:p w14:paraId="11FD839D" w14:textId="77777777" w:rsidR="00470732" w:rsidRDefault="00470732">
      <w:pPr>
        <w:spacing w:after="40"/>
        <w:rPr>
          <w:rFonts w:ascii="Times New Roman" w:hAnsi="Times New Roman" w:cs="Times New Roman"/>
          <w:szCs w:val="24"/>
        </w:rPr>
      </w:pPr>
    </w:p>
    <w:p w14:paraId="45AEE3A5" w14:textId="77777777" w:rsidR="00470732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Repository</w:t>
      </w:r>
    </w:p>
    <w:p w14:paraId="616000F7" w14:textId="77777777" w:rsidR="0047073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Log in to GitHub.</w:t>
      </w:r>
    </w:p>
    <w:p w14:paraId="3B11DD45" w14:textId="77777777" w:rsidR="0047073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New Repository.</w:t>
      </w:r>
    </w:p>
    <w:p w14:paraId="37627C3B" w14:textId="77777777" w:rsidR="0047073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repository name.</w:t>
      </w:r>
    </w:p>
    <w:p w14:paraId="5844A6F1" w14:textId="77777777" w:rsidR="0047073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Public or Private.</w:t>
      </w:r>
    </w:p>
    <w:p w14:paraId="5CC55EA4" w14:textId="77777777" w:rsidR="0047073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Add a README file if required.</w:t>
      </w:r>
    </w:p>
    <w:p w14:paraId="1ACC936B" w14:textId="77777777" w:rsidR="0047073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Create Repository.</w:t>
      </w:r>
    </w:p>
    <w:p w14:paraId="3540418B" w14:textId="77777777" w:rsidR="00470732" w:rsidRDefault="00470732">
      <w:pPr>
        <w:spacing w:after="40"/>
        <w:rPr>
          <w:rFonts w:ascii="Times New Roman" w:hAnsi="Times New Roman" w:cs="Times New Roman"/>
          <w:szCs w:val="24"/>
        </w:rPr>
      </w:pPr>
    </w:p>
    <w:p w14:paraId="7D1F4AE2" w14:textId="77777777" w:rsidR="0047073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114300" distR="114300" wp14:anchorId="1EC8F3AA" wp14:editId="1E387942">
            <wp:extent cx="6285865" cy="29965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8B4B1" w14:textId="77777777" w:rsidR="00470732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 xml:space="preserve">Step 3: </w:t>
      </w:r>
      <w:r>
        <w:rPr>
          <w:rFonts w:ascii="Times New Roman" w:hAnsi="Times New Roman" w:cs="Times New Roman"/>
          <w:szCs w:val="24"/>
        </w:rPr>
        <w:t>Create a Local Git Repository</w:t>
      </w:r>
    </w:p>
    <w:p w14:paraId="7B88B60D" w14:textId="77777777" w:rsidR="00470732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project folder in the terminal and use:</w:t>
      </w:r>
    </w:p>
    <w:p w14:paraId="46BD0310" w14:textId="77777777" w:rsidR="00470732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git </w:t>
      </w:r>
      <w:proofErr w:type="spellStart"/>
      <w:r>
        <w:rPr>
          <w:rFonts w:ascii="Times New Roman" w:hAnsi="Times New Roman" w:cs="Times New Roman"/>
          <w:szCs w:val="24"/>
        </w:rPr>
        <w:t>init</w:t>
      </w:r>
      <w:proofErr w:type="spellEnd"/>
    </w:p>
    <w:p w14:paraId="5C2B5DD8" w14:textId="77777777" w:rsidR="00470732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initializes a new Git repository in the current project folder.</w:t>
      </w:r>
    </w:p>
    <w:p w14:paraId="06BC09EE" w14:textId="77777777" w:rsidR="00470732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Check Git Status</w:t>
      </w:r>
    </w:p>
    <w:p w14:paraId="76D5967F" w14:textId="77777777" w:rsidR="00470732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status</w:t>
      </w:r>
    </w:p>
    <w:p w14:paraId="7AFB7853" w14:textId="77777777" w:rsidR="00470732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shows modified files, untracked files, staged files, and the current branch.</w:t>
      </w:r>
    </w:p>
    <w:p w14:paraId="1C440177" w14:textId="77777777" w:rsidR="00470732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Add Files</w:t>
      </w:r>
    </w:p>
    <w:p w14:paraId="77F8E8B3" w14:textId="77777777" w:rsidR="00470732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 particular file:</w:t>
      </w:r>
    </w:p>
    <w:p w14:paraId="23041D41" w14:textId="77777777" w:rsidR="00470732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filename</w:t>
      </w:r>
    </w:p>
    <w:p w14:paraId="6FE314C3" w14:textId="77777777" w:rsidR="00470732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all files:</w:t>
      </w:r>
    </w:p>
    <w:p w14:paraId="75A067FC" w14:textId="77777777" w:rsidR="00470732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git </w:t>
      </w:r>
      <w:proofErr w:type="gramStart"/>
      <w:r>
        <w:rPr>
          <w:rFonts w:ascii="Times New Roman" w:hAnsi="Times New Roman" w:cs="Times New Roman"/>
          <w:szCs w:val="24"/>
        </w:rPr>
        <w:t>add</w:t>
      </w:r>
      <w:proofErr w:type="gramEnd"/>
      <w:r>
        <w:rPr>
          <w:rFonts w:ascii="Times New Roman" w:hAnsi="Times New Roman" w:cs="Times New Roman"/>
          <w:szCs w:val="24"/>
        </w:rPr>
        <w:t xml:space="preserve"> .</w:t>
      </w:r>
    </w:p>
    <w:p w14:paraId="25C22529" w14:textId="77777777" w:rsidR="00470732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moves the changes to the staging area.</w:t>
      </w:r>
    </w:p>
    <w:p w14:paraId="24185E0D" w14:textId="77777777" w:rsidR="00470732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a Commit</w:t>
      </w:r>
    </w:p>
    <w:p w14:paraId="55DCEF7D" w14:textId="77777777" w:rsidR="00470732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commit -m "Initial commit"</w:t>
      </w:r>
    </w:p>
    <w:p w14:paraId="17DC754A" w14:textId="77777777" w:rsidR="00470732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commit saves the staged changes with a message describing the changes.</w:t>
      </w:r>
    </w:p>
    <w:p w14:paraId="7F8C5A6A" w14:textId="77777777" w:rsidR="00470732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Connect the Local Repository to GitHub</w:t>
      </w:r>
    </w:p>
    <w:p w14:paraId="4675A019" w14:textId="77777777" w:rsidR="00470732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add origin &lt;repository-</w:t>
      </w:r>
      <w:proofErr w:type="spellStart"/>
      <w:r>
        <w:rPr>
          <w:rFonts w:ascii="Times New Roman" w:hAnsi="Times New Roman" w:cs="Times New Roman"/>
          <w:szCs w:val="24"/>
        </w:rPr>
        <w:t>url</w:t>
      </w:r>
      <w:proofErr w:type="spellEnd"/>
      <w:r>
        <w:rPr>
          <w:rFonts w:ascii="Times New Roman" w:hAnsi="Times New Roman" w:cs="Times New Roman"/>
          <w:szCs w:val="24"/>
        </w:rPr>
        <w:t>&gt;</w:t>
      </w:r>
    </w:p>
    <w:p w14:paraId="298BC835" w14:textId="77777777" w:rsidR="00470732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connects the local repository to the GitHub repository.</w:t>
      </w:r>
    </w:p>
    <w:p w14:paraId="728C6D05" w14:textId="77777777" w:rsidR="00470732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check the remote:</w:t>
      </w:r>
    </w:p>
    <w:p w14:paraId="103F5BDF" w14:textId="77777777" w:rsidR="00470732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git </w:t>
      </w:r>
      <w:proofErr w:type="gramStart"/>
      <w:r>
        <w:rPr>
          <w:rFonts w:ascii="Times New Roman" w:hAnsi="Times New Roman" w:cs="Times New Roman"/>
          <w:szCs w:val="24"/>
        </w:rPr>
        <w:t>remote -v</w:t>
      </w:r>
      <w:proofErr w:type="gramEnd"/>
    </w:p>
    <w:p w14:paraId="69B421A6" w14:textId="77777777" w:rsidR="00470732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Push Code to GitHub</w:t>
      </w:r>
    </w:p>
    <w:p w14:paraId="3E7BBA84" w14:textId="77777777" w:rsidR="00470732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 -u origin main</w:t>
      </w:r>
    </w:p>
    <w:p w14:paraId="2BAF324C" w14:textId="77777777" w:rsidR="00470732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uploads the local commits to the main branch of the GitHub repository.</w:t>
      </w:r>
    </w:p>
    <w:p w14:paraId="7B294700" w14:textId="77777777" w:rsidR="00470732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After the first push, we can usually use:</w:t>
      </w:r>
    </w:p>
    <w:p w14:paraId="7995D072" w14:textId="77777777" w:rsidR="00470732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</w:t>
      </w:r>
    </w:p>
    <w:p w14:paraId="036A9297" w14:textId="77777777" w:rsidR="00470732" w:rsidRDefault="00470732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2A8650FF" w14:textId="77777777" w:rsidR="00470732" w:rsidRDefault="00000000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77908ACD" wp14:editId="7F29D2A7">
            <wp:extent cx="6305550" cy="31070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E0B91" w14:textId="77777777" w:rsidR="00470732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9: </w:t>
      </w:r>
      <w:r>
        <w:rPr>
          <w:rFonts w:ascii="Times New Roman" w:hAnsi="Times New Roman" w:cs="Times New Roman"/>
          <w:szCs w:val="24"/>
        </w:rPr>
        <w:t>README.md</w:t>
      </w:r>
    </w:p>
    <w:p w14:paraId="4A6EBE13" w14:textId="77777777" w:rsidR="00470732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README.md is a Markdown file used to provide information about a project.</w:t>
      </w:r>
    </w:p>
    <w:p w14:paraId="157EB73F" w14:textId="77777777" w:rsidR="00470732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It can contain:</w:t>
      </w:r>
    </w:p>
    <w:p w14:paraId="3948A548" w14:textId="77777777" w:rsidR="0047073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Project title</w:t>
      </w:r>
    </w:p>
    <w:p w14:paraId="32F99A3E" w14:textId="77777777" w:rsidR="0047073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Description</w:t>
      </w:r>
    </w:p>
    <w:p w14:paraId="2C9F0342" w14:textId="77777777" w:rsidR="0047073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Features</w:t>
      </w:r>
    </w:p>
    <w:p w14:paraId="6B4CC06F" w14:textId="77777777" w:rsidR="0047073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Installation steps</w:t>
      </w:r>
    </w:p>
    <w:p w14:paraId="7A7F4AC5" w14:textId="77777777" w:rsidR="0047073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Usage</w:t>
      </w:r>
    </w:p>
    <w:p w14:paraId="00646FDD" w14:textId="77777777" w:rsidR="0047073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Technologies used</w:t>
      </w:r>
    </w:p>
    <w:p w14:paraId="28243459" w14:textId="77777777" w:rsidR="0047073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Author information</w:t>
      </w:r>
    </w:p>
    <w:p w14:paraId="0FF9039E" w14:textId="77777777" w:rsidR="00470732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</w:t>
      </w:r>
    </w:p>
    <w:p w14:paraId="5F0C789F" w14:textId="77777777" w:rsidR="00470732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# My Project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This is my first GitHub project.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## Technologies</w:t>
      </w:r>
      <w:r>
        <w:rPr>
          <w:rFonts w:ascii="Times New Roman" w:hAnsi="Times New Roman" w:cs="Times New Roman"/>
          <w:szCs w:val="24"/>
        </w:rPr>
        <w:br/>
        <w:t>- HTML</w:t>
      </w:r>
      <w:r>
        <w:rPr>
          <w:rFonts w:ascii="Times New Roman" w:hAnsi="Times New Roman" w:cs="Times New Roman"/>
          <w:szCs w:val="24"/>
        </w:rPr>
        <w:br/>
        <w:t>- CSS</w:t>
      </w:r>
      <w:r>
        <w:rPr>
          <w:rFonts w:ascii="Times New Roman" w:hAnsi="Times New Roman" w:cs="Times New Roman"/>
          <w:szCs w:val="24"/>
        </w:rPr>
        <w:br/>
        <w:t>- JavaScript</w:t>
      </w:r>
    </w:p>
    <w:p w14:paraId="7C7C5CC0" w14:textId="77777777" w:rsidR="00470732" w:rsidRDefault="00470732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49FF2EA8" w14:textId="77777777" w:rsidR="00470732" w:rsidRDefault="00470732">
      <w:pPr>
        <w:spacing w:after="140"/>
        <w:rPr>
          <w:rFonts w:ascii="Times New Roman" w:hAnsi="Times New Roman" w:cs="Times New Roman"/>
          <w:szCs w:val="24"/>
        </w:rPr>
      </w:pPr>
    </w:p>
    <w:p w14:paraId="5DADB514" w14:textId="77777777" w:rsidR="00470732" w:rsidRDefault="00470732">
      <w:pPr>
        <w:spacing w:after="140"/>
        <w:rPr>
          <w:rFonts w:ascii="Times New Roman" w:hAnsi="Times New Roman" w:cs="Times New Roman"/>
          <w:szCs w:val="24"/>
        </w:rPr>
      </w:pPr>
    </w:p>
    <w:p w14:paraId="6C089622" w14:textId="77777777" w:rsidR="00470732" w:rsidRDefault="00000000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02835E5D" wp14:editId="04C7B57C">
            <wp:extent cx="6288405" cy="3408680"/>
            <wp:effectExtent l="0" t="0" r="1079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47656" w14:textId="77777777" w:rsidR="00470732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10: </w:t>
      </w:r>
      <w:r>
        <w:rPr>
          <w:rFonts w:ascii="Times New Roman" w:hAnsi="Times New Roman" w:cs="Times New Roman"/>
          <w:szCs w:val="24"/>
        </w:rPr>
        <w:t>Delete a Repository</w:t>
      </w:r>
    </w:p>
    <w:p w14:paraId="2EEC8EF2" w14:textId="77777777" w:rsidR="0047073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repository.</w:t>
      </w:r>
    </w:p>
    <w:p w14:paraId="44349B40" w14:textId="77777777" w:rsidR="0047073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 to Settings.</w:t>
      </w:r>
    </w:p>
    <w:p w14:paraId="3134CF13" w14:textId="77777777" w:rsidR="0047073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Scroll to Danger Zone.</w:t>
      </w:r>
    </w:p>
    <w:p w14:paraId="51F8EA29" w14:textId="77777777" w:rsidR="0047073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Delete this repository.</w:t>
      </w:r>
    </w:p>
    <w:p w14:paraId="553C1410" w14:textId="77777777" w:rsidR="0047073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the repository name.</w:t>
      </w:r>
    </w:p>
    <w:p w14:paraId="7CDA9C99" w14:textId="77777777" w:rsidR="0047073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deletion.</w:t>
      </w:r>
    </w:p>
    <w:p w14:paraId="69B6A446" w14:textId="77777777" w:rsidR="00470732" w:rsidRDefault="00470732">
      <w:pPr>
        <w:spacing w:after="140"/>
        <w:ind w:left="288"/>
        <w:rPr>
          <w:rFonts w:ascii="Times New Roman" w:hAnsi="Times New Roman" w:cs="Times New Roman"/>
          <w:szCs w:val="24"/>
        </w:rPr>
      </w:pPr>
    </w:p>
    <w:sectPr w:rsidR="00470732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DA9CE" w14:textId="77777777" w:rsidR="003A1B7B" w:rsidRDefault="003A1B7B">
      <w:pPr>
        <w:spacing w:line="240" w:lineRule="auto"/>
      </w:pPr>
      <w:r>
        <w:separator/>
      </w:r>
    </w:p>
  </w:endnote>
  <w:endnote w:type="continuationSeparator" w:id="0">
    <w:p w14:paraId="04930752" w14:textId="77777777" w:rsidR="003A1B7B" w:rsidRDefault="003A1B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0DA0D" w14:textId="77777777" w:rsidR="003A1B7B" w:rsidRDefault="003A1B7B">
      <w:pPr>
        <w:spacing w:after="0"/>
      </w:pPr>
      <w:r>
        <w:separator/>
      </w:r>
    </w:p>
  </w:footnote>
  <w:footnote w:type="continuationSeparator" w:id="0">
    <w:p w14:paraId="5AE15315" w14:textId="77777777" w:rsidR="003A1B7B" w:rsidRDefault="003A1B7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73336692">
    <w:abstractNumId w:val="5"/>
  </w:num>
  <w:num w:numId="2" w16cid:durableId="846407808">
    <w:abstractNumId w:val="3"/>
  </w:num>
  <w:num w:numId="3" w16cid:durableId="1388799946">
    <w:abstractNumId w:val="2"/>
  </w:num>
  <w:num w:numId="4" w16cid:durableId="419646519">
    <w:abstractNumId w:val="4"/>
  </w:num>
  <w:num w:numId="5" w16cid:durableId="1011643428">
    <w:abstractNumId w:val="1"/>
  </w:num>
  <w:num w:numId="6" w16cid:durableId="1966571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3450"/>
    <w:rsid w:val="003A1B7B"/>
    <w:rsid w:val="00470732"/>
    <w:rsid w:val="006F3124"/>
    <w:rsid w:val="00AA1D8D"/>
    <w:rsid w:val="00B47730"/>
    <w:rsid w:val="00CB0664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69CC5C"/>
  <w14:defaultImageDpi w14:val="300"/>
  <w15:docId w15:val="{EF2B4C13-21C8-43BC-8A75-ADCEDB651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AMMANA ADITI REDDY 2420030439</cp:lastModifiedBy>
  <cp:revision>2</cp:revision>
  <dcterms:created xsi:type="dcterms:W3CDTF">2026-09-17T05:38:00Z</dcterms:created>
  <dcterms:modified xsi:type="dcterms:W3CDTF">2026-09-17T05:38:00Z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