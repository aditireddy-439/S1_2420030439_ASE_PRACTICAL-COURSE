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6DB6" w14:textId="77777777" w:rsidR="00F25C8D" w:rsidRDefault="00000000">
      <w:pPr>
        <w:keepLines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0"/>
        </w:rPr>
        <w:t>Adaptive Software Engineering</w:t>
      </w:r>
    </w:p>
    <w:p w14:paraId="3E65C58B" w14:textId="77777777" w:rsidR="00F25C8D" w:rsidRDefault="00F25C8D">
      <w:pPr>
        <w:keepLines/>
        <w:rPr>
          <w:rFonts w:ascii="Times New Roman" w:hAnsi="Times New Roman" w:cs="Times New Roman"/>
        </w:rPr>
      </w:pPr>
    </w:p>
    <w:p w14:paraId="61584AF3" w14:textId="73E03D94" w:rsidR="00F25C8D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="001B2C73">
        <w:rPr>
          <w:rFonts w:ascii="Times New Roman" w:hAnsi="Times New Roman" w:cs="Times New Roman"/>
        </w:rPr>
        <w:t>AMMANA ADITI REDDY</w:t>
      </w:r>
    </w:p>
    <w:p w14:paraId="134023DF" w14:textId="4A3101DD" w:rsidR="00F25C8D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 24200304</w:t>
      </w:r>
      <w:r w:rsidR="001B2C73">
        <w:rPr>
          <w:rFonts w:ascii="Times New Roman" w:hAnsi="Times New Roman" w:cs="Times New Roman"/>
        </w:rPr>
        <w:t>39</w:t>
      </w:r>
    </w:p>
    <w:p w14:paraId="1EACE274" w14:textId="77777777" w:rsidR="00F25C8D" w:rsidRDefault="00000000">
      <w:pPr>
        <w:keepLines/>
        <w:spacing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- 1</w:t>
      </w:r>
    </w:p>
    <w:p w14:paraId="697837B5" w14:textId="77777777" w:rsidR="00F25C8D" w:rsidRDefault="00F25C8D">
      <w:pPr>
        <w:keepLines/>
        <w:rPr>
          <w:rFonts w:ascii="Times New Roman" w:hAnsi="Times New Roman" w:cs="Times New Roman"/>
        </w:rPr>
      </w:pPr>
    </w:p>
    <w:p w14:paraId="43FE041A" w14:textId="77777777" w:rsidR="00F25C8D" w:rsidRDefault="00000000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Experiment-7: Kubernetes</w:t>
      </w:r>
    </w:p>
    <w:p w14:paraId="02F04220" w14:textId="77777777" w:rsidR="00F25C8D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1: Install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</w:p>
    <w:p w14:paraId="56256F95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 and install the latest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release according to the operating system. After installation, open Command Prompt as Administrator to verify the setup.</w:t>
      </w:r>
    </w:p>
    <w:p w14:paraId="75369C8A" w14:textId="77777777" w:rsidR="00F25C8D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2: Start the </w:t>
      </w:r>
      <w:proofErr w:type="spellStart"/>
      <w:r>
        <w:rPr>
          <w:rFonts w:ascii="Times New Roman" w:hAnsi="Times New Roman" w:cs="Times New Roman"/>
          <w:b/>
        </w:rPr>
        <w:t>Minikube</w:t>
      </w:r>
      <w:proofErr w:type="spellEnd"/>
      <w:r>
        <w:rPr>
          <w:rFonts w:ascii="Times New Roman" w:hAnsi="Times New Roman" w:cs="Times New Roman"/>
          <w:b/>
        </w:rPr>
        <w:t xml:space="preserve"> Cluster</w:t>
      </w:r>
    </w:p>
    <w:p w14:paraId="4B20632D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using Docker as the container driver:</w:t>
      </w:r>
    </w:p>
    <w:p w14:paraId="348997BB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start --driver=docker</w:t>
      </w:r>
    </w:p>
    <w:p w14:paraId="1D8EA75E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the cluster starts, check its </w:t>
      </w:r>
      <w:proofErr w:type="gramStart"/>
      <w:r>
        <w:rPr>
          <w:rFonts w:ascii="Times New Roman" w:hAnsi="Times New Roman" w:cs="Times New Roman"/>
        </w:rPr>
        <w:t>current status</w:t>
      </w:r>
      <w:proofErr w:type="gramEnd"/>
      <w:r>
        <w:rPr>
          <w:rFonts w:ascii="Times New Roman" w:hAnsi="Times New Roman" w:cs="Times New Roman"/>
        </w:rPr>
        <w:t>:</w:t>
      </w:r>
    </w:p>
    <w:p w14:paraId="04B7911A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minikube</w:t>
      </w:r>
      <w:proofErr w:type="spellEnd"/>
      <w:r>
        <w:rPr>
          <w:rFonts w:ascii="Times New Roman" w:hAnsi="Times New Roman" w:cs="Times New Roman"/>
          <w:sz w:val="21"/>
        </w:rPr>
        <w:t xml:space="preserve"> status</w:t>
      </w:r>
    </w:p>
    <w:p w14:paraId="11463EA8" w14:textId="77777777" w:rsidR="00F25C8D" w:rsidRDefault="00F25C8D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4EDE6CF3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599E200" wp14:editId="2B80079F">
            <wp:extent cx="5269230" cy="363664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68FC7" w14:textId="77777777" w:rsidR="00F25C8D" w:rsidRDefault="00F25C8D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04C6958C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9B12EB5" wp14:editId="4D59CEB0">
            <wp:extent cx="5274310" cy="3540760"/>
            <wp:effectExtent l="0" t="0" r="889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BD94" w14:textId="77777777" w:rsidR="00F25C8D" w:rsidRDefault="00F25C8D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7A6CA690" w14:textId="77777777" w:rsidR="00F25C8D" w:rsidRDefault="00F25C8D">
      <w:pPr>
        <w:keepLines/>
        <w:spacing w:after="100"/>
        <w:ind w:left="360"/>
        <w:rPr>
          <w:rFonts w:ascii="Times New Roman" w:hAnsi="Times New Roman" w:cs="Times New Roman"/>
        </w:rPr>
      </w:pPr>
    </w:p>
    <w:p w14:paraId="353ECD50" w14:textId="77777777" w:rsidR="00F25C8D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3: Install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</w:p>
    <w:p w14:paraId="45573839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Install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, the command-line tool used to communicate with the Kubernetes cluster. On Windows, use the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installation instructions and run the provided installation command from Command Prompt.</w:t>
      </w:r>
    </w:p>
    <w:p w14:paraId="3E14CB75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095B1639" wp14:editId="06704BD9">
            <wp:extent cx="5264785" cy="3014345"/>
            <wp:effectExtent l="0" t="0" r="571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E1ECC" w14:textId="77777777" w:rsidR="00F25C8D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Step 4: Verify </w:t>
      </w:r>
      <w:proofErr w:type="spellStart"/>
      <w:r>
        <w:rPr>
          <w:rFonts w:ascii="Times New Roman" w:hAnsi="Times New Roman" w:cs="Times New Roman"/>
          <w:b/>
        </w:rPr>
        <w:t>kubectl</w:t>
      </w:r>
      <w:proofErr w:type="spellEnd"/>
      <w:r>
        <w:rPr>
          <w:rFonts w:ascii="Times New Roman" w:hAnsi="Times New Roman" w:cs="Times New Roman"/>
          <w:b/>
        </w:rPr>
        <w:t xml:space="preserve"> Installation</w:t>
      </w:r>
    </w:p>
    <w:p w14:paraId="0480430B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installation, verify that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t xml:space="preserve"> is available:</w:t>
      </w:r>
    </w:p>
    <w:p w14:paraId="4798A2AF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version --client</w:t>
      </w:r>
    </w:p>
    <w:p w14:paraId="45A5FB6D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D1A6DB8" wp14:editId="19EFF3ED">
            <wp:extent cx="5264785" cy="2310130"/>
            <wp:effectExtent l="0" t="0" r="571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5500" w14:textId="77777777" w:rsidR="00F25C8D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5: Verify the Kubernetes Nodes</w:t>
      </w:r>
    </w:p>
    <w:p w14:paraId="46E890A8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the nodes available in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cluster:</w:t>
      </w:r>
    </w:p>
    <w:p w14:paraId="63024496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nodes</w:t>
      </w:r>
    </w:p>
    <w:p w14:paraId="690E1A3D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node should be displayed with its </w:t>
      </w:r>
      <w:proofErr w:type="gramStart"/>
      <w:r>
        <w:rPr>
          <w:rFonts w:ascii="Times New Roman" w:hAnsi="Times New Roman" w:cs="Times New Roman"/>
        </w:rPr>
        <w:t>current status</w:t>
      </w:r>
      <w:proofErr w:type="gramEnd"/>
      <w:r>
        <w:rPr>
          <w:rFonts w:ascii="Times New Roman" w:hAnsi="Times New Roman" w:cs="Times New Roman"/>
        </w:rPr>
        <w:t>.</w:t>
      </w:r>
    </w:p>
    <w:p w14:paraId="5D1177A4" w14:textId="77777777" w:rsidR="00F25C8D" w:rsidRDefault="00F25C8D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0227B47C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56D9AE6" wp14:editId="78DC2E30">
            <wp:extent cx="5274310" cy="3675380"/>
            <wp:effectExtent l="0" t="0" r="889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ADB9" w14:textId="77777777" w:rsidR="00F25C8D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6: Create a Kubernetes Pod</w:t>
      </w:r>
    </w:p>
    <w:p w14:paraId="676C6048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YAML file named </w:t>
      </w:r>
      <w:proofErr w:type="spellStart"/>
      <w:r>
        <w:rPr>
          <w:rFonts w:ascii="Times New Roman" w:hAnsi="Times New Roman" w:cs="Times New Roman"/>
        </w:rPr>
        <w:t>pod.yaml</w:t>
      </w:r>
      <w:proofErr w:type="spellEnd"/>
      <w:r>
        <w:rPr>
          <w:rFonts w:ascii="Times New Roman" w:hAnsi="Times New Roman" w:cs="Times New Roman"/>
        </w:rPr>
        <w:t xml:space="preserve"> containing the required Pod configuration. Apply the configuration to the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 using:</w:t>
      </w:r>
    </w:p>
    <w:p w14:paraId="43B6A557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apply -f </w:t>
      </w:r>
      <w:proofErr w:type="spellStart"/>
      <w:r>
        <w:rPr>
          <w:rFonts w:ascii="Times New Roman" w:hAnsi="Times New Roman" w:cs="Times New Roman"/>
          <w:sz w:val="21"/>
        </w:rPr>
        <w:t>pod.yaml</w:t>
      </w:r>
      <w:proofErr w:type="spellEnd"/>
    </w:p>
    <w:p w14:paraId="50F1C5C2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creates the Pod described in the YAML file.</w:t>
      </w:r>
    </w:p>
    <w:p w14:paraId="663C846F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31E4CFF7" wp14:editId="320AF931">
            <wp:extent cx="5270500" cy="37388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71D0" w14:textId="77777777" w:rsidR="00F25C8D" w:rsidRDefault="00F25C8D">
      <w:pPr>
        <w:keepLines/>
        <w:spacing w:after="80" w:line="252" w:lineRule="auto"/>
        <w:rPr>
          <w:rFonts w:ascii="Times New Roman" w:hAnsi="Times New Roman" w:cs="Times New Roman"/>
        </w:rPr>
      </w:pPr>
    </w:p>
    <w:p w14:paraId="44680A16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A06AB0F" wp14:editId="1CDD4B9F">
            <wp:extent cx="5270500" cy="834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B971" w14:textId="77777777" w:rsidR="00F25C8D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7: Check the Pod</w:t>
      </w:r>
    </w:p>
    <w:p w14:paraId="4E7220E1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Verify that the Pod has been created and check its </w:t>
      </w:r>
      <w:proofErr w:type="gramStart"/>
      <w:r>
        <w:rPr>
          <w:rFonts w:ascii="Times New Roman" w:hAnsi="Times New Roman" w:cs="Times New Roman"/>
        </w:rPr>
        <w:t>current status</w:t>
      </w:r>
      <w:proofErr w:type="gramEnd"/>
      <w:r>
        <w:rPr>
          <w:rFonts w:ascii="Times New Roman" w:hAnsi="Times New Roman" w:cs="Times New Roman"/>
        </w:rPr>
        <w:t>:</w:t>
      </w:r>
    </w:p>
    <w:p w14:paraId="0B64491C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get pods</w:t>
      </w:r>
    </w:p>
    <w:p w14:paraId="215563D5" w14:textId="77777777" w:rsidR="00F25C8D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8: Describe the Pod</w:t>
      </w:r>
    </w:p>
    <w:p w14:paraId="63E39FBE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detailed information about the nginx Pod, including its configuration and status:</w:t>
      </w:r>
    </w:p>
    <w:p w14:paraId="2E743329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describe pod nginx</w:t>
      </w:r>
    </w:p>
    <w:p w14:paraId="3ADB7E64" w14:textId="77777777" w:rsidR="00F25C8D" w:rsidRDefault="00F25C8D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118C9BA5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0AADF30" wp14:editId="664118C4">
            <wp:extent cx="5274310" cy="4685665"/>
            <wp:effectExtent l="0" t="0" r="889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D032" w14:textId="77777777" w:rsidR="00F25C8D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Step 9: Access the Application</w:t>
      </w:r>
    </w:p>
    <w:p w14:paraId="43AF0467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Forward the Pod's port to the local machine so that the application can be accessed through a web browser:</w:t>
      </w:r>
    </w:p>
    <w:p w14:paraId="2C48AF06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proofErr w:type="spellStart"/>
      <w:r>
        <w:rPr>
          <w:rFonts w:ascii="Times New Roman" w:hAnsi="Times New Roman" w:cs="Times New Roman"/>
          <w:sz w:val="21"/>
        </w:rPr>
        <w:t>kubectl</w:t>
      </w:r>
      <w:proofErr w:type="spellEnd"/>
      <w:r>
        <w:rPr>
          <w:rFonts w:ascii="Times New Roman" w:hAnsi="Times New Roman" w:cs="Times New Roman"/>
          <w:sz w:val="21"/>
        </w:rPr>
        <w:t xml:space="preserve"> port-forward pod/nginx 8080:80</w:t>
      </w:r>
    </w:p>
    <w:p w14:paraId="7B6F3738" w14:textId="77777777" w:rsidR="00F25C8D" w:rsidRDefault="00F25C8D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</w:p>
    <w:p w14:paraId="74A64877" w14:textId="77777777" w:rsidR="00F25C8D" w:rsidRDefault="00000000">
      <w:pPr>
        <w:keepLines/>
        <w:spacing w:after="100"/>
        <w:ind w:left="36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6A5FF96F" wp14:editId="7EF0F62E">
            <wp:extent cx="5269230" cy="4765675"/>
            <wp:effectExtent l="0" t="0" r="127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6F771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displayed local address in a browser, such as http://localhost:8080, to access the nginx application.</w:t>
      </w:r>
    </w:p>
    <w:p w14:paraId="19BF676B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D214143" wp14:editId="7FD19F99">
            <wp:extent cx="5266690" cy="3291840"/>
            <wp:effectExtent l="0" t="0" r="381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44A4" w14:textId="77777777" w:rsidR="00F25C8D" w:rsidRDefault="00000000">
      <w:pPr>
        <w:keepLines/>
        <w:spacing w:before="140" w:after="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Basic Kubernetes Workflow</w:t>
      </w:r>
    </w:p>
    <w:p w14:paraId="1C294071" w14:textId="77777777" w:rsidR="00F25C8D" w:rsidRDefault="00000000">
      <w:pPr>
        <w:keepLines/>
        <w:spacing w:after="80" w:line="25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Install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Start </w:t>
      </w:r>
      <w:proofErr w:type="spellStart"/>
      <w:r>
        <w:rPr>
          <w:rFonts w:ascii="Times New Roman" w:hAnsi="Times New Roman" w:cs="Times New Roman"/>
        </w:rPr>
        <w:t>Minikube</w:t>
      </w:r>
      <w:proofErr w:type="spellEnd"/>
      <w:r>
        <w:rPr>
          <w:rFonts w:ascii="Times New Roman" w:hAnsi="Times New Roman" w:cs="Times New Roman"/>
        </w:rPr>
        <w:t xml:space="preserve"> Cluster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 xml:space="preserve">Install &amp; Verify </w:t>
      </w:r>
      <w:proofErr w:type="spellStart"/>
      <w:r>
        <w:rPr>
          <w:rFonts w:ascii="Times New Roman" w:hAnsi="Times New Roman" w:cs="Times New Roman"/>
        </w:rPr>
        <w:t>kubectl</w:t>
      </w:r>
      <w:proofErr w:type="spellEnd"/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Kubernetes Nodes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Create Pod using YAML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Apply Pod Configuration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Check / Describe Pod</w:t>
      </w:r>
      <w:r>
        <w:rPr>
          <w:rFonts w:ascii="Times New Roman" w:hAnsi="Times New Roman" w:cs="Times New Roman"/>
        </w:rPr>
        <w:br/>
        <w:t xml:space="preserve">        ↓</w:t>
      </w:r>
      <w:r>
        <w:rPr>
          <w:rFonts w:ascii="Times New Roman" w:hAnsi="Times New Roman" w:cs="Times New Roman"/>
        </w:rPr>
        <w:br/>
        <w:t>Access Application on localhost</w:t>
      </w:r>
    </w:p>
    <w:sectPr w:rsidR="00F25C8D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E98C2" w14:textId="77777777" w:rsidR="00F22FA1" w:rsidRDefault="00F22FA1">
      <w:pPr>
        <w:spacing w:line="240" w:lineRule="auto"/>
      </w:pPr>
      <w:r>
        <w:separator/>
      </w:r>
    </w:p>
  </w:endnote>
  <w:endnote w:type="continuationSeparator" w:id="0">
    <w:p w14:paraId="003EF45A" w14:textId="77777777" w:rsidR="00F22FA1" w:rsidRDefault="00F22F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58E69" w14:textId="77777777" w:rsidR="00F22FA1" w:rsidRDefault="00F22FA1">
      <w:pPr>
        <w:spacing w:after="0"/>
      </w:pPr>
      <w:r>
        <w:separator/>
      </w:r>
    </w:p>
  </w:footnote>
  <w:footnote w:type="continuationSeparator" w:id="0">
    <w:p w14:paraId="13F9893B" w14:textId="77777777" w:rsidR="00F22FA1" w:rsidRDefault="00F22F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95943934">
    <w:abstractNumId w:val="5"/>
  </w:num>
  <w:num w:numId="2" w16cid:durableId="1576361102">
    <w:abstractNumId w:val="3"/>
  </w:num>
  <w:num w:numId="3" w16cid:durableId="673340299">
    <w:abstractNumId w:val="2"/>
  </w:num>
  <w:num w:numId="4" w16cid:durableId="2009744243">
    <w:abstractNumId w:val="4"/>
  </w:num>
  <w:num w:numId="5" w16cid:durableId="452096222">
    <w:abstractNumId w:val="1"/>
  </w:num>
  <w:num w:numId="6" w16cid:durableId="118177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C73"/>
    <w:rsid w:val="0029639D"/>
    <w:rsid w:val="00326F90"/>
    <w:rsid w:val="007B1A72"/>
    <w:rsid w:val="00AA1D8D"/>
    <w:rsid w:val="00B47730"/>
    <w:rsid w:val="00CB0664"/>
    <w:rsid w:val="00F22FA1"/>
    <w:rsid w:val="00F25C8D"/>
    <w:rsid w:val="00FC693F"/>
    <w:rsid w:val="1C1F6234"/>
    <w:rsid w:val="2CE03230"/>
    <w:rsid w:val="6A1B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CD5654"/>
  <w14:defaultImageDpi w14:val="300"/>
  <w15:docId w15:val="{80298AD0-E1BF-4E93-8C32-92DBA59D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AMMANA ADITI REDDY 2420030439</cp:lastModifiedBy>
  <cp:revision>2</cp:revision>
  <dcterms:created xsi:type="dcterms:W3CDTF">2026-09-17T05:39:00Z</dcterms:created>
  <dcterms:modified xsi:type="dcterms:W3CDTF">2026-09-17T05:39:00Z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0781B6E2C3EE4690944F977AA7E3754B_13</vt:lpwstr>
  </property>
</Properties>
</file>